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97FEF6">
      <w:pPr>
        <w:spacing w:after="80"/>
        <w:jc w:val="both"/>
        <w:rPr>
          <w:rFonts w:cs="Arial"/>
        </w:rPr>
      </w:pPr>
      <w:bookmarkStart w:id="0" w:name="_GoBack"/>
      <w:bookmarkEnd w:id="0"/>
    </w:p>
    <w:p w14:paraId="173014A6">
      <w:pPr>
        <w:pStyle w:val="2"/>
        <w:bidi w:val="0"/>
        <w:jc w:val="center"/>
        <w:rPr>
          <w:rFonts w:hint="default" w:ascii="Arial" w:hAnsi="Arial" w:cs="Arial"/>
          <w:b/>
          <w:bCs/>
          <w:sz w:val="32"/>
          <w:szCs w:val="32"/>
        </w:rPr>
      </w:pPr>
      <w:r>
        <w:rPr>
          <w:rFonts w:hint="default" w:ascii="Arial" w:hAnsi="Arial" w:cs="Arial"/>
          <w:b/>
          <w:bCs/>
          <w:sz w:val="32"/>
          <w:szCs w:val="32"/>
        </w:rPr>
        <w:t>Simulación del proceso de producción de block en Industria Bloquera del Sureste</w:t>
      </w:r>
    </w:p>
    <w:p w14:paraId="76D92B1A">
      <w:pPr>
        <w:jc w:val="center"/>
        <w:rPr>
          <w:rFonts w:hint="default"/>
        </w:rPr>
      </w:pPr>
    </w:p>
    <w:tbl>
      <w:tblPr>
        <w:tblStyle w:val="1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1"/>
        <w:gridCol w:w="2277"/>
        <w:gridCol w:w="2043"/>
        <w:gridCol w:w="1995"/>
      </w:tblGrid>
      <w:tr w14:paraId="0982EE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94F0CF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DOCUMENTO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E6FA22">
            <w:pPr>
              <w:jc w:val="center"/>
              <w:rPr>
                <w:rFonts w:hint="default" w:cs="Arial"/>
                <w:lang w:val="es-MX"/>
              </w:rPr>
            </w:pPr>
            <w:r>
              <w:rPr>
                <w:rFonts w:hint="default" w:cs="Arial"/>
                <w:lang w:val="es-MX"/>
              </w:rPr>
              <w:t>D1_DIAGRAMA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E16C862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VERSIÓN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B12563A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1.0</w:t>
            </w:r>
          </w:p>
        </w:tc>
      </w:tr>
      <w:tr w14:paraId="394169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FFA3B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FECHA DE EMISIÓN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390205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22 de agosto de 2026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60F3F94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6"/>
              </w:rPr>
              <w:t>ESTADO</w:t>
            </w:r>
          </w:p>
        </w:tc>
        <w:tc>
          <w:tcPr>
            <w:tcW w:w="2613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206C85C">
            <w:pPr>
              <w:jc w:val="center"/>
              <w:rPr>
                <w:rFonts w:cs="Arial"/>
              </w:rPr>
            </w:pPr>
            <w:r>
              <w:rPr>
                <w:rFonts w:cs="Arial"/>
                <w:sz w:val="17"/>
              </w:rPr>
              <w:t>Vigente</w:t>
            </w:r>
          </w:p>
        </w:tc>
      </w:tr>
    </w:tbl>
    <w:p w14:paraId="1D69278B">
      <w:pPr>
        <w:spacing w:after="0"/>
        <w:jc w:val="center"/>
        <w:rPr>
          <w:rFonts w:cs="Arial"/>
        </w:rPr>
      </w:pPr>
    </w:p>
    <w:p w14:paraId="0B99DACD">
      <w:pPr>
        <w:pStyle w:val="2"/>
        <w:jc w:val="center"/>
        <w:rPr>
          <w:rFonts w:ascii="Arial" w:hAnsi="Arial" w:cs="Arial"/>
        </w:rPr>
      </w:pPr>
      <w:r>
        <w:rPr>
          <w:rFonts w:ascii="Arial" w:hAnsi="Arial" w:cs="Arial"/>
        </w:rPr>
        <w:t>Datos generales</w:t>
      </w:r>
    </w:p>
    <w:tbl>
      <w:tblPr>
        <w:tblStyle w:val="1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27"/>
        <w:gridCol w:w="5227"/>
      </w:tblGrid>
      <w:tr w14:paraId="2F53E5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6B8F44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Project manager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63DE4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Amaury Jahaziel Gordillo Hernández</w:t>
            </w:r>
          </w:p>
        </w:tc>
      </w:tr>
      <w:tr w14:paraId="70DA69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88C19B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Persona ejecutora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7822C3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José Ángel Gómez Rincón</w:t>
            </w:r>
          </w:p>
        </w:tc>
      </w:tr>
      <w:tr w14:paraId="565C11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06C6B5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Proyecto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1BA7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Simulación del proceso de producción de block en Industria Bloquera del Sureste</w:t>
            </w:r>
          </w:p>
        </w:tc>
      </w:tr>
      <w:tr w14:paraId="2BD61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21990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Acta de referencia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F8E782">
            <w:pPr>
              <w:jc w:val="center"/>
              <w:rPr>
                <w:rFonts w:cs="Arial"/>
              </w:rPr>
            </w:pPr>
            <w:r>
              <w:rPr>
                <w:rFonts w:hint="default" w:cs="Arial"/>
                <w:sz w:val="18"/>
                <w:lang w:val="es-MX"/>
              </w:rPr>
              <w:t>D1</w:t>
            </w:r>
            <w:r>
              <w:rPr>
                <w:rFonts w:cs="Arial"/>
                <w:sz w:val="18"/>
              </w:rPr>
              <w:t xml:space="preserve"> 22 de agosto de 2026</w:t>
            </w:r>
          </w:p>
        </w:tc>
      </w:tr>
      <w:tr w14:paraId="62B371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9A70C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Periodo del plan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5A491B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22 al 30 de agosto de 2026</w:t>
            </w:r>
          </w:p>
        </w:tc>
      </w:tr>
      <w:tr w14:paraId="3CC142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0948BA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Fecha límite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37D3B3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30 de agosto de 2026</w:t>
            </w:r>
          </w:p>
        </w:tc>
      </w:tr>
      <w:tr w14:paraId="1A4A9F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D205B53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Modalidad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EDF4F8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5C558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Una persona ejecutora</w:t>
            </w:r>
          </w:p>
        </w:tc>
      </w:tr>
      <w:tr w14:paraId="1E6075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E4EB55">
            <w:pPr>
              <w:jc w:val="center"/>
              <w:rPr>
                <w:rFonts w:cs="Arial"/>
              </w:rPr>
            </w:pPr>
            <w:r>
              <w:rPr>
                <w:rFonts w:cs="Arial"/>
                <w:b/>
                <w:color w:val="FFFFFF"/>
                <w:sz w:val="18"/>
              </w:rPr>
              <w:t>Seguimiento</w:t>
            </w:r>
          </w:p>
        </w:tc>
        <w:tc>
          <w:tcPr>
            <w:tcW w:w="5227" w:type="dxa"/>
            <w:tcBorders>
              <w:top w:val="single" w:color="C9D3DD" w:sz="4" w:space="0"/>
              <w:left w:val="single" w:color="C9D3DD" w:sz="4" w:space="0"/>
              <w:bottom w:val="single" w:color="C9D3DD" w:sz="4" w:space="0"/>
              <w:right w:val="single" w:color="C9D3DD" w:sz="4" w:space="0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4FF3C">
            <w:pPr>
              <w:jc w:val="center"/>
              <w:rPr>
                <w:rFonts w:cs="Arial"/>
              </w:rPr>
            </w:pPr>
            <w:r>
              <w:rPr>
                <w:rFonts w:cs="Arial"/>
                <w:sz w:val="18"/>
              </w:rPr>
              <w:t>Diario, mediante evidencia verificable</w:t>
            </w:r>
          </w:p>
        </w:tc>
      </w:tr>
    </w:tbl>
    <w:p w14:paraId="0A2D22EB">
      <w:pPr>
        <w:tabs>
          <w:tab w:val="left" w:pos="30"/>
        </w:tabs>
        <w:jc w:val="center"/>
      </w:pPr>
    </w:p>
    <w:p w14:paraId="7121F900">
      <w:pPr>
        <w:tabs>
          <w:tab w:val="left" w:pos="30"/>
        </w:tabs>
        <w:jc w:val="center"/>
        <w:rPr>
          <w:lang w:val="en-US"/>
        </w:rPr>
      </w:pPr>
    </w:p>
    <w:p w14:paraId="59B96A29">
      <w:pPr>
        <w:tabs>
          <w:tab w:val="left" w:pos="30"/>
        </w:tabs>
        <w:rPr>
          <w:lang w:val="en-US"/>
        </w:rPr>
      </w:pPr>
    </w:p>
    <w:p w14:paraId="017C3662">
      <w:pPr>
        <w:tabs>
          <w:tab w:val="left" w:pos="30"/>
        </w:tabs>
        <w:rPr>
          <w:lang w:val="en-US"/>
        </w:rPr>
      </w:pPr>
    </w:p>
    <w:p w14:paraId="5E7170BC">
      <w:pPr>
        <w:tabs>
          <w:tab w:val="left" w:pos="30"/>
        </w:tabs>
        <w:rPr>
          <w:lang w:val="en-US"/>
        </w:rPr>
      </w:pPr>
    </w:p>
    <w:p w14:paraId="2CB43FF1">
      <w:pPr>
        <w:tabs>
          <w:tab w:val="left" w:pos="30"/>
        </w:tabs>
        <w:rPr>
          <w:lang w:val="en-US"/>
        </w:rPr>
      </w:pPr>
    </w:p>
    <w:p w14:paraId="1D9D73C4">
      <w:pPr>
        <w:tabs>
          <w:tab w:val="left" w:pos="30"/>
        </w:tabs>
        <w:rPr>
          <w:lang w:val="en-US"/>
        </w:rPr>
      </w:pPr>
    </w:p>
    <w:p w14:paraId="388C6495">
      <w:pPr>
        <w:tabs>
          <w:tab w:val="left" w:pos="30"/>
        </w:tabs>
        <w:rPr>
          <w:lang w:val="en-US"/>
        </w:rPr>
      </w:pPr>
    </w:p>
    <w:p w14:paraId="697FF664">
      <w:pPr>
        <w:tabs>
          <w:tab w:val="left" w:pos="30"/>
        </w:tabs>
        <w:rPr>
          <w:lang w:val="en-US"/>
        </w:rPr>
      </w:pPr>
    </w:p>
    <w:p w14:paraId="04A08A14">
      <w:pPr>
        <w:tabs>
          <w:tab w:val="left" w:pos="30"/>
        </w:tabs>
        <w:rPr>
          <w:lang w:val="en-US"/>
        </w:rPr>
      </w:pPr>
    </w:p>
    <w:p w14:paraId="095DF8C9">
      <w:pPr>
        <w:tabs>
          <w:tab w:val="left" w:pos="30"/>
        </w:tabs>
        <w:rPr>
          <w:lang w:val="en-US"/>
        </w:rPr>
      </w:pPr>
    </w:p>
    <w:p w14:paraId="65DD805A">
      <w:pPr>
        <w:tabs>
          <w:tab w:val="left" w:pos="30"/>
        </w:tabs>
        <w:rPr>
          <w:lang w:val="en-US"/>
        </w:rPr>
      </w:pPr>
    </w:p>
    <w:p w14:paraId="22E9673C">
      <w:pPr>
        <w:tabs>
          <w:tab w:val="left" w:pos="30"/>
        </w:tabs>
        <w:rPr>
          <w:lang w:val="en-US"/>
        </w:rPr>
      </w:pPr>
    </w:p>
    <w:p w14:paraId="3221C353">
      <w:pPr>
        <w:tabs>
          <w:tab w:val="left" w:pos="30"/>
        </w:tabs>
        <w:rPr>
          <w:lang w:val="en-US"/>
        </w:rPr>
      </w:pPr>
    </w:p>
    <w:p w14:paraId="365C5CD8">
      <w:pPr>
        <w:tabs>
          <w:tab w:val="left" w:pos="30"/>
        </w:tabs>
        <w:rPr>
          <w:lang w:val="en-US"/>
        </w:rPr>
      </w:pPr>
    </w:p>
    <w:p w14:paraId="5B482F26">
      <w:pPr>
        <w:tabs>
          <w:tab w:val="left" w:pos="30"/>
        </w:tabs>
        <w:rPr>
          <w:lang w:val="en-US"/>
        </w:rPr>
      </w:pPr>
    </w:p>
    <w:p w14:paraId="30BB1388">
      <w:pPr>
        <w:tabs>
          <w:tab w:val="left" w:pos="30"/>
        </w:tabs>
        <w:rPr>
          <w:lang w:val="en-US"/>
        </w:rPr>
      </w:pPr>
    </w:p>
    <w:p w14:paraId="601CE778">
      <w:pPr>
        <w:tabs>
          <w:tab w:val="left" w:pos="30"/>
        </w:tabs>
        <w:rPr>
          <w:lang w:val="en-US"/>
        </w:rPr>
      </w:pPr>
      <w:r>
        <w:drawing>
          <wp:inline distT="0" distB="0" distL="114300" distR="114300">
            <wp:extent cx="5271135" cy="7593330"/>
            <wp:effectExtent l="0" t="0" r="1905" b="1143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59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2" w:lineRule="auto"/>
      </w:pPr>
      <w:r>
        <w:separator/>
      </w:r>
    </w:p>
  </w:footnote>
  <w:footnote w:type="continuationSeparator" w:id="1">
    <w:p>
      <w:pPr>
        <w:spacing w:before="0" w:after="0" w:line="25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84"/>
      <w:lvlText w:val="%1."/>
      <w:lvlJc w:val="left"/>
      <w:pPr>
        <w:tabs>
          <w:tab w:val="left" w:pos="2040"/>
        </w:tabs>
        <w:ind w:left="204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73"/>
      <w:lvlText w:val="%1."/>
      <w:lvlJc w:val="left"/>
      <w:pPr>
        <w:tabs>
          <w:tab w:val="left" w:pos="1620"/>
        </w:tabs>
        <w:ind w:left="162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74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70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86"/>
      <w:lvlText w:val=""/>
      <w:lvlJc w:val="left"/>
      <w:pPr>
        <w:tabs>
          <w:tab w:val="left" w:pos="2040"/>
        </w:tabs>
        <w:ind w:left="2040" w:hanging="360"/>
      </w:pPr>
      <w:rPr>
        <w:rFonts w:hint="default" w:ascii="Wingdings" w:hAnsi="Wingdings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93"/>
      <w:lvlText w:val=""/>
      <w:lvlJc w:val="left"/>
      <w:pPr>
        <w:tabs>
          <w:tab w:val="left" w:pos="1620"/>
        </w:tabs>
        <w:ind w:left="1620" w:hanging="360"/>
      </w:pPr>
      <w:rPr>
        <w:rFonts w:hint="default" w:ascii="Wingdings" w:hAnsi="Wingdings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82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92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7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91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9"/>
  </w:num>
  <w:num w:numId="9">
    <w:abstractNumId w:val="7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08"/>
  <w:hyphenationZone w:val="36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34025F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1"/>
    <w:rsid w:val="00170095"/>
    <w:rsid w:val="00170E4F"/>
    <w:rsid w:val="001743F4"/>
    <w:rsid w:val="00182007"/>
    <w:rsid w:val="00187C33"/>
    <w:rsid w:val="001936B7"/>
    <w:rsid w:val="00196AB1"/>
    <w:rsid w:val="00201333"/>
    <w:rsid w:val="00210FA7"/>
    <w:rsid w:val="00216417"/>
    <w:rsid w:val="0026631D"/>
    <w:rsid w:val="002C2F53"/>
    <w:rsid w:val="00306376"/>
    <w:rsid w:val="0033518C"/>
    <w:rsid w:val="003437C2"/>
    <w:rsid w:val="00377186"/>
    <w:rsid w:val="003A1C03"/>
    <w:rsid w:val="00414627"/>
    <w:rsid w:val="00425D63"/>
    <w:rsid w:val="004643D8"/>
    <w:rsid w:val="00497C24"/>
    <w:rsid w:val="004C7BA5"/>
    <w:rsid w:val="004E5B50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128F"/>
    <w:rsid w:val="0067245D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8F1F0F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9613C"/>
    <w:rsid w:val="00AA2C77"/>
    <w:rsid w:val="00AC3FB9"/>
    <w:rsid w:val="00AC702A"/>
    <w:rsid w:val="00AD226F"/>
    <w:rsid w:val="00B021DA"/>
    <w:rsid w:val="00B13A52"/>
    <w:rsid w:val="00B24CF4"/>
    <w:rsid w:val="00B26993"/>
    <w:rsid w:val="00B4570C"/>
    <w:rsid w:val="00B5208C"/>
    <w:rsid w:val="00B635F2"/>
    <w:rsid w:val="00B74876"/>
    <w:rsid w:val="00BA1CC3"/>
    <w:rsid w:val="00BB7C2B"/>
    <w:rsid w:val="00BC1664"/>
    <w:rsid w:val="00BC2546"/>
    <w:rsid w:val="00BC43A4"/>
    <w:rsid w:val="00BD0E0C"/>
    <w:rsid w:val="00C05085"/>
    <w:rsid w:val="00C1593D"/>
    <w:rsid w:val="00C425C3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315F3"/>
    <w:rsid w:val="00D65F07"/>
    <w:rsid w:val="00D92BB7"/>
    <w:rsid w:val="00DC76D2"/>
    <w:rsid w:val="00DD30ED"/>
    <w:rsid w:val="00E64C21"/>
    <w:rsid w:val="00EC24C6"/>
    <w:rsid w:val="00EE6894"/>
    <w:rsid w:val="00EF2933"/>
    <w:rsid w:val="00F05146"/>
    <w:rsid w:val="00F1115D"/>
    <w:rsid w:val="00F3513C"/>
    <w:rsid w:val="00F465C5"/>
    <w:rsid w:val="00F5180D"/>
    <w:rsid w:val="00F51B21"/>
    <w:rsid w:val="00F51D87"/>
    <w:rsid w:val="00F64977"/>
    <w:rsid w:val="00F8455C"/>
    <w:rsid w:val="00FE579E"/>
    <w:rsid w:val="1CB206BF"/>
    <w:rsid w:val="5A556D4E"/>
    <w:rsid w:val="6834025F"/>
    <w:rsid w:val="703C49AD"/>
    <w:rsid w:val="71492C2E"/>
    <w:rsid w:val="74252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qFormat="1" w:unhideWhenUsed="0" w:uiPriority="0" w:semiHidden="0" w:name="Table Grid 4"/>
    <w:lsdException w:unhideWhenUsed="0" w:uiPriority="0" w:semiHidden="0" w:name="Table Grid 5"/>
    <w:lsdException w:qFormat="1"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qFormat="1" w:unhideWhenUsed="0" w:uiPriority="0" w:semiHidden="0" w:name="Table 3D effects 2"/>
    <w:lsdException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00" w:line="252" w:lineRule="auto"/>
    </w:pPr>
    <w:rPr>
      <w:rFonts w:ascii="Arial" w:hAnsi="Arial" w:eastAsiaTheme="minorEastAsia" w:cstheme="minorBidi"/>
      <w:color w:val="2F3B45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51"/>
    <w:qFormat/>
    <w:uiPriority w:val="0"/>
    <w:pPr>
      <w:keepNext/>
      <w:keepLines/>
      <w:tabs>
        <w:tab w:val="left" w:pos="30"/>
      </w:tabs>
      <w:spacing w:before="480" w:after="0"/>
      <w:outlineLvl w:val="0"/>
    </w:pPr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tabs>
        <w:tab w:val="left" w:pos="30"/>
      </w:tabs>
      <w:spacing w:before="240" w:after="60"/>
      <w:jc w:val="left"/>
      <w:outlineLvl w:val="1"/>
    </w:pPr>
    <w:rPr>
      <w:rFonts w:ascii="Arial" w:hAnsi="Arial" w:cs="Arial"/>
      <w:b/>
      <w:bCs/>
      <w:i/>
      <w:iCs/>
      <w:kern w:val="0"/>
      <w:sz w:val="28"/>
      <w:szCs w:val="28"/>
      <w:lang w:val="es-ES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widowControl/>
      <w:tabs>
        <w:tab w:val="left" w:pos="30"/>
      </w:tabs>
      <w:spacing w:before="240" w:after="60"/>
      <w:jc w:val="left"/>
      <w:outlineLvl w:val="2"/>
    </w:pPr>
    <w:rPr>
      <w:rFonts w:ascii="Arial" w:hAnsi="Arial" w:cs="Arial"/>
      <w:b/>
      <w:bCs/>
      <w:kern w:val="0"/>
      <w:sz w:val="26"/>
      <w:szCs w:val="26"/>
      <w:lang w:val="es-E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widowControl/>
      <w:tabs>
        <w:tab w:val="left" w:pos="30"/>
      </w:tabs>
      <w:spacing w:before="240" w:after="60"/>
      <w:jc w:val="left"/>
      <w:outlineLvl w:val="3"/>
    </w:pPr>
    <w:rPr>
      <w:b/>
      <w:bCs/>
      <w:kern w:val="0"/>
      <w:sz w:val="28"/>
      <w:szCs w:val="28"/>
      <w:lang w:val="es-ES"/>
    </w:rPr>
  </w:style>
  <w:style w:type="paragraph" w:styleId="6">
    <w:name w:val="heading 5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4"/>
    </w:pPr>
    <w:rPr>
      <w:b/>
      <w:bCs/>
      <w:i/>
      <w:iCs/>
      <w:kern w:val="0"/>
      <w:sz w:val="26"/>
      <w:szCs w:val="26"/>
      <w:lang w:val="es-ES"/>
    </w:rPr>
  </w:style>
  <w:style w:type="paragraph" w:styleId="7">
    <w:name w:val="heading 6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5"/>
    </w:pPr>
    <w:rPr>
      <w:b/>
      <w:bCs/>
      <w:kern w:val="0"/>
      <w:sz w:val="22"/>
      <w:szCs w:val="22"/>
      <w:lang w:val="es-ES"/>
    </w:rPr>
  </w:style>
  <w:style w:type="paragraph" w:styleId="8">
    <w:name w:val="heading 7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6"/>
    </w:pPr>
    <w:rPr>
      <w:kern w:val="0"/>
      <w:sz w:val="24"/>
      <w:szCs w:val="24"/>
      <w:lang w:val="es-ES"/>
    </w:rPr>
  </w:style>
  <w:style w:type="paragraph" w:styleId="9">
    <w:name w:val="heading 8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7"/>
    </w:pPr>
    <w:rPr>
      <w:i/>
      <w:iCs/>
      <w:kern w:val="0"/>
      <w:sz w:val="24"/>
      <w:szCs w:val="24"/>
      <w:lang w:val="es-ES"/>
    </w:rPr>
  </w:style>
  <w:style w:type="paragraph" w:styleId="10">
    <w:name w:val="heading 9"/>
    <w:basedOn w:val="1"/>
    <w:next w:val="1"/>
    <w:semiHidden/>
    <w:unhideWhenUsed/>
    <w:qFormat/>
    <w:uiPriority w:val="0"/>
    <w:pPr>
      <w:widowControl/>
      <w:tabs>
        <w:tab w:val="left" w:pos="30"/>
      </w:tabs>
      <w:spacing w:before="240" w:after="60"/>
      <w:jc w:val="left"/>
      <w:outlineLvl w:val="8"/>
    </w:pPr>
    <w:rPr>
      <w:rFonts w:ascii="Arial" w:hAnsi="Arial" w:cs="Arial"/>
      <w:kern w:val="0"/>
      <w:sz w:val="22"/>
      <w:szCs w:val="22"/>
      <w:lang w:val="es-ES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TML Variable"/>
    <w:basedOn w:val="11"/>
    <w:qFormat/>
    <w:uiPriority w:val="0"/>
    <w:rPr>
      <w:i/>
      <w:iCs/>
    </w:rPr>
  </w:style>
  <w:style w:type="character" w:styleId="14">
    <w:name w:val="HTML Acronym"/>
    <w:basedOn w:val="11"/>
    <w:qFormat/>
    <w:uiPriority w:val="0"/>
  </w:style>
  <w:style w:type="character" w:styleId="15">
    <w:name w:val="endnote reference"/>
    <w:basedOn w:val="11"/>
    <w:qFormat/>
    <w:uiPriority w:val="0"/>
    <w:rPr>
      <w:vertAlign w:val="superscript"/>
    </w:rPr>
  </w:style>
  <w:style w:type="character" w:styleId="16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7">
    <w:name w:val="line number"/>
    <w:basedOn w:val="11"/>
    <w:qFormat/>
    <w:uiPriority w:val="0"/>
  </w:style>
  <w:style w:type="character" w:styleId="18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19">
    <w:name w:val="annotation reference"/>
    <w:basedOn w:val="11"/>
    <w:qFormat/>
    <w:uiPriority w:val="0"/>
    <w:rPr>
      <w:sz w:val="21"/>
      <w:szCs w:val="21"/>
    </w:rPr>
  </w:style>
  <w:style w:type="character" w:styleId="20">
    <w:name w:val="HTML Sample"/>
    <w:basedOn w:val="11"/>
    <w:qFormat/>
    <w:uiPriority w:val="0"/>
    <w:rPr>
      <w:rFonts w:ascii="Courier New" w:hAnsi="Courier New" w:cs="Courier New"/>
    </w:rPr>
  </w:style>
  <w:style w:type="character" w:styleId="21">
    <w:name w:val="footnote reference"/>
    <w:basedOn w:val="11"/>
    <w:qFormat/>
    <w:uiPriority w:val="0"/>
    <w:rPr>
      <w:vertAlign w:val="superscript"/>
    </w:rPr>
  </w:style>
  <w:style w:type="character" w:styleId="22">
    <w:name w:val="HTML Cite"/>
    <w:basedOn w:val="11"/>
    <w:uiPriority w:val="0"/>
    <w:rPr>
      <w:i/>
      <w:iCs/>
    </w:rPr>
  </w:style>
  <w:style w:type="character" w:styleId="23">
    <w:name w:val="HTML Definition"/>
    <w:basedOn w:val="11"/>
    <w:qFormat/>
    <w:uiPriority w:val="0"/>
    <w:rPr>
      <w:i/>
      <w:iCs/>
    </w:rPr>
  </w:style>
  <w:style w:type="character" w:styleId="24">
    <w:name w:val="Emphasis"/>
    <w:basedOn w:val="11"/>
    <w:qFormat/>
    <w:uiPriority w:val="0"/>
    <w:rPr>
      <w:i/>
      <w:iCs/>
    </w:rPr>
  </w:style>
  <w:style w:type="character" w:styleId="25">
    <w:name w:val="Hyperlink"/>
    <w:basedOn w:val="11"/>
    <w:qFormat/>
    <w:uiPriority w:val="0"/>
    <w:rPr>
      <w:color w:val="0000FF"/>
      <w:u w:val="single"/>
    </w:rPr>
  </w:style>
  <w:style w:type="character" w:styleId="26">
    <w:name w:val="FollowedHyperlink"/>
    <w:basedOn w:val="11"/>
    <w:uiPriority w:val="0"/>
    <w:rPr>
      <w:color w:val="800080"/>
      <w:u w:val="single"/>
    </w:rPr>
  </w:style>
  <w:style w:type="character" w:styleId="27">
    <w:name w:val="page number"/>
    <w:basedOn w:val="11"/>
    <w:qFormat/>
    <w:uiPriority w:val="0"/>
  </w:style>
  <w:style w:type="character" w:styleId="28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29">
    <w:name w:val="Strong"/>
    <w:basedOn w:val="11"/>
    <w:qFormat/>
    <w:uiPriority w:val="0"/>
    <w:rPr>
      <w:b/>
      <w:bCs/>
    </w:rPr>
  </w:style>
  <w:style w:type="paragraph" w:styleId="30">
    <w:name w:val="List Continue 2"/>
    <w:basedOn w:val="1"/>
    <w:qFormat/>
    <w:uiPriority w:val="0"/>
    <w:pPr>
      <w:tabs>
        <w:tab w:val="left" w:pos="30"/>
      </w:tabs>
      <w:spacing w:after="120"/>
      <w:ind w:left="720"/>
    </w:pPr>
  </w:style>
  <w:style w:type="paragraph" w:styleId="31">
    <w:name w:val="index 1"/>
    <w:basedOn w:val="1"/>
    <w:next w:val="1"/>
    <w:qFormat/>
    <w:uiPriority w:val="0"/>
    <w:pPr>
      <w:tabs>
        <w:tab w:val="left" w:pos="30"/>
      </w:tabs>
    </w:pPr>
  </w:style>
  <w:style w:type="paragraph" w:styleId="32">
    <w:name w:val="toc 3"/>
    <w:basedOn w:val="1"/>
    <w:next w:val="1"/>
    <w:qFormat/>
    <w:uiPriority w:val="0"/>
    <w:pPr>
      <w:tabs>
        <w:tab w:val="left" w:pos="30"/>
      </w:tabs>
      <w:ind w:left="840" w:leftChars="400"/>
    </w:pPr>
  </w:style>
  <w:style w:type="paragraph" w:styleId="33">
    <w:name w:val="index 7"/>
    <w:basedOn w:val="1"/>
    <w:next w:val="1"/>
    <w:qFormat/>
    <w:uiPriority w:val="0"/>
    <w:pPr>
      <w:tabs>
        <w:tab w:val="left" w:pos="30"/>
      </w:tabs>
      <w:ind w:left="1200" w:leftChars="1200"/>
    </w:pPr>
  </w:style>
  <w:style w:type="paragraph" w:styleId="34">
    <w:name w:val="footnote text"/>
    <w:basedOn w:val="1"/>
    <w:qFormat/>
    <w:uiPriority w:val="0"/>
    <w:pPr>
      <w:tabs>
        <w:tab w:val="left" w:pos="30"/>
      </w:tabs>
      <w:snapToGrid w:val="0"/>
      <w:jc w:val="left"/>
    </w:pPr>
    <w:rPr>
      <w:sz w:val="18"/>
      <w:szCs w:val="18"/>
    </w:rPr>
  </w:style>
  <w:style w:type="paragraph" w:styleId="35">
    <w:name w:val="toc 9"/>
    <w:basedOn w:val="1"/>
    <w:next w:val="1"/>
    <w:qFormat/>
    <w:uiPriority w:val="0"/>
    <w:pPr>
      <w:tabs>
        <w:tab w:val="left" w:pos="30"/>
      </w:tabs>
      <w:ind w:left="3360" w:leftChars="1600"/>
    </w:pPr>
  </w:style>
  <w:style w:type="paragraph" w:styleId="36">
    <w:name w:val="caption"/>
    <w:basedOn w:val="1"/>
    <w:next w:val="1"/>
    <w:semiHidden/>
    <w:unhideWhenUsed/>
    <w:qFormat/>
    <w:uiPriority w:val="0"/>
    <w:pPr>
      <w:tabs>
        <w:tab w:val="left" w:pos="30"/>
      </w:tabs>
    </w:pPr>
    <w:rPr>
      <w:rFonts w:ascii="Arial" w:hAnsi="Arial" w:eastAsia="黑体" w:cs="Arial"/>
      <w:sz w:val="20"/>
    </w:rPr>
  </w:style>
  <w:style w:type="paragraph" w:styleId="37">
    <w:name w:val="toc 7"/>
    <w:basedOn w:val="1"/>
    <w:next w:val="1"/>
    <w:qFormat/>
    <w:uiPriority w:val="0"/>
    <w:pPr>
      <w:tabs>
        <w:tab w:val="left" w:pos="30"/>
      </w:tabs>
      <w:ind w:left="2520" w:leftChars="1200"/>
    </w:pPr>
  </w:style>
  <w:style w:type="paragraph" w:styleId="38">
    <w:name w:val="toc 1"/>
    <w:basedOn w:val="1"/>
    <w:next w:val="1"/>
    <w:qFormat/>
    <w:uiPriority w:val="0"/>
    <w:pPr>
      <w:tabs>
        <w:tab w:val="left" w:pos="30"/>
      </w:tabs>
    </w:pPr>
  </w:style>
  <w:style w:type="paragraph" w:styleId="39">
    <w:name w:val="toa heading"/>
    <w:basedOn w:val="1"/>
    <w:next w:val="1"/>
    <w:qFormat/>
    <w:uiPriority w:val="0"/>
    <w:pPr>
      <w:tabs>
        <w:tab w:val="left" w:pos="30"/>
      </w:tabs>
      <w:spacing w:before="120"/>
    </w:pPr>
    <w:rPr>
      <w:rFonts w:ascii="Arial" w:hAnsi="Arial" w:cs="Arial"/>
      <w:sz w:val="24"/>
      <w:szCs w:val="24"/>
    </w:rPr>
  </w:style>
  <w:style w:type="paragraph" w:styleId="40">
    <w:name w:val="index 4"/>
    <w:basedOn w:val="1"/>
    <w:next w:val="1"/>
    <w:qFormat/>
    <w:uiPriority w:val="0"/>
    <w:pPr>
      <w:tabs>
        <w:tab w:val="left" w:pos="30"/>
      </w:tabs>
      <w:ind w:left="600" w:leftChars="600"/>
    </w:pPr>
  </w:style>
  <w:style w:type="paragraph" w:styleId="41">
    <w:name w:val="Document Map"/>
    <w:basedOn w:val="1"/>
    <w:qFormat/>
    <w:uiPriority w:val="0"/>
    <w:pPr>
      <w:shd w:val="clear" w:color="auto" w:fill="000080"/>
      <w:tabs>
        <w:tab w:val="left" w:pos="30"/>
      </w:tabs>
    </w:pPr>
  </w:style>
  <w:style w:type="paragraph" w:styleId="42">
    <w:name w:val="toc 8"/>
    <w:basedOn w:val="1"/>
    <w:next w:val="1"/>
    <w:qFormat/>
    <w:uiPriority w:val="0"/>
    <w:pPr>
      <w:tabs>
        <w:tab w:val="left" w:pos="30"/>
      </w:tabs>
      <w:ind w:left="2940" w:leftChars="1400"/>
    </w:pPr>
  </w:style>
  <w:style w:type="paragraph" w:styleId="43">
    <w:name w:val="toc 2"/>
    <w:basedOn w:val="1"/>
    <w:next w:val="1"/>
    <w:qFormat/>
    <w:uiPriority w:val="0"/>
    <w:pPr>
      <w:tabs>
        <w:tab w:val="left" w:pos="30"/>
      </w:tabs>
      <w:ind w:left="420" w:leftChars="200"/>
    </w:pPr>
  </w:style>
  <w:style w:type="paragraph" w:styleId="44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45">
    <w:name w:val="index 3"/>
    <w:basedOn w:val="1"/>
    <w:next w:val="1"/>
    <w:qFormat/>
    <w:uiPriority w:val="0"/>
    <w:pPr>
      <w:tabs>
        <w:tab w:val="left" w:pos="30"/>
      </w:tabs>
      <w:ind w:left="400" w:leftChars="400"/>
    </w:pPr>
  </w:style>
  <w:style w:type="paragraph" w:styleId="46">
    <w:name w:val="endnote text"/>
    <w:basedOn w:val="1"/>
    <w:qFormat/>
    <w:uiPriority w:val="0"/>
    <w:pPr>
      <w:tabs>
        <w:tab w:val="left" w:pos="30"/>
      </w:tabs>
      <w:snapToGrid w:val="0"/>
      <w:jc w:val="left"/>
    </w:pPr>
  </w:style>
  <w:style w:type="paragraph" w:styleId="47">
    <w:name w:val="List Continue 3"/>
    <w:basedOn w:val="1"/>
    <w:qFormat/>
    <w:uiPriority w:val="0"/>
    <w:pPr>
      <w:tabs>
        <w:tab w:val="left" w:pos="30"/>
      </w:tabs>
      <w:spacing w:after="120"/>
      <w:ind w:left="1080"/>
    </w:pPr>
  </w:style>
  <w:style w:type="paragraph" w:styleId="48">
    <w:name w:val="index 8"/>
    <w:basedOn w:val="1"/>
    <w:next w:val="1"/>
    <w:qFormat/>
    <w:uiPriority w:val="0"/>
    <w:pPr>
      <w:tabs>
        <w:tab w:val="left" w:pos="30"/>
      </w:tabs>
      <w:ind w:left="1400" w:leftChars="1400"/>
    </w:pPr>
  </w:style>
  <w:style w:type="paragraph" w:styleId="49">
    <w:name w:val="index 5"/>
    <w:basedOn w:val="1"/>
    <w:next w:val="1"/>
    <w:qFormat/>
    <w:uiPriority w:val="0"/>
    <w:pPr>
      <w:tabs>
        <w:tab w:val="left" w:pos="30"/>
      </w:tabs>
      <w:ind w:left="800" w:leftChars="800"/>
    </w:pPr>
  </w:style>
  <w:style w:type="paragraph" w:styleId="50">
    <w:name w:val="index 2"/>
    <w:basedOn w:val="1"/>
    <w:next w:val="1"/>
    <w:qFormat/>
    <w:uiPriority w:val="0"/>
    <w:pPr>
      <w:tabs>
        <w:tab w:val="left" w:pos="30"/>
      </w:tabs>
      <w:ind w:left="200" w:leftChars="200"/>
    </w:pPr>
  </w:style>
  <w:style w:type="paragraph" w:styleId="51">
    <w:name w:val="annotation subject"/>
    <w:basedOn w:val="52"/>
    <w:next w:val="52"/>
    <w:qFormat/>
    <w:uiPriority w:val="0"/>
    <w:pPr>
      <w:tabs>
        <w:tab w:val="left" w:pos="30"/>
      </w:tabs>
    </w:pPr>
    <w:rPr>
      <w:b/>
      <w:bCs/>
    </w:rPr>
  </w:style>
  <w:style w:type="paragraph" w:styleId="52">
    <w:name w:val="annotation text"/>
    <w:basedOn w:val="1"/>
    <w:qFormat/>
    <w:uiPriority w:val="0"/>
    <w:pPr>
      <w:tabs>
        <w:tab w:val="left" w:pos="30"/>
      </w:tabs>
      <w:jc w:val="left"/>
    </w:pPr>
  </w:style>
  <w:style w:type="paragraph" w:styleId="53">
    <w:name w:val="Balloon Text"/>
    <w:basedOn w:val="1"/>
    <w:qFormat/>
    <w:uiPriority w:val="0"/>
    <w:pPr>
      <w:tabs>
        <w:tab w:val="left" w:pos="30"/>
      </w:tabs>
    </w:pPr>
    <w:rPr>
      <w:sz w:val="16"/>
      <w:szCs w:val="16"/>
    </w:rPr>
  </w:style>
  <w:style w:type="paragraph" w:styleId="54">
    <w:name w:val="Closing"/>
    <w:basedOn w:val="1"/>
    <w:qFormat/>
    <w:uiPriority w:val="0"/>
    <w:pPr>
      <w:tabs>
        <w:tab w:val="left" w:pos="30"/>
      </w:tabs>
      <w:ind w:left="4320"/>
    </w:pPr>
  </w:style>
  <w:style w:type="paragraph" w:styleId="55">
    <w:name w:val="toc 6"/>
    <w:basedOn w:val="1"/>
    <w:next w:val="1"/>
    <w:qFormat/>
    <w:uiPriority w:val="0"/>
    <w:pPr>
      <w:tabs>
        <w:tab w:val="left" w:pos="30"/>
      </w:tabs>
      <w:ind w:left="2100" w:leftChars="1000"/>
    </w:pPr>
  </w:style>
  <w:style w:type="paragraph" w:styleId="56">
    <w:name w:val="toc 5"/>
    <w:basedOn w:val="1"/>
    <w:next w:val="1"/>
    <w:qFormat/>
    <w:uiPriority w:val="0"/>
    <w:pPr>
      <w:tabs>
        <w:tab w:val="left" w:pos="30"/>
      </w:tabs>
      <w:ind w:left="1680" w:leftChars="800"/>
    </w:pPr>
  </w:style>
  <w:style w:type="paragraph" w:styleId="57">
    <w:name w:val="table of figures"/>
    <w:basedOn w:val="1"/>
    <w:next w:val="1"/>
    <w:qFormat/>
    <w:uiPriority w:val="0"/>
    <w:pPr>
      <w:tabs>
        <w:tab w:val="left" w:pos="30"/>
      </w:tabs>
      <w:ind w:leftChars="200" w:hanging="200" w:hangingChars="200"/>
    </w:pPr>
  </w:style>
  <w:style w:type="paragraph" w:styleId="58">
    <w:name w:val="index 9"/>
    <w:basedOn w:val="1"/>
    <w:next w:val="1"/>
    <w:qFormat/>
    <w:uiPriority w:val="0"/>
    <w:pPr>
      <w:tabs>
        <w:tab w:val="left" w:pos="30"/>
      </w:tabs>
      <w:ind w:left="1600" w:leftChars="1600"/>
    </w:pPr>
  </w:style>
  <w:style w:type="paragraph" w:styleId="59">
    <w:name w:val="toc 4"/>
    <w:basedOn w:val="1"/>
    <w:next w:val="1"/>
    <w:qFormat/>
    <w:uiPriority w:val="0"/>
    <w:pPr>
      <w:tabs>
        <w:tab w:val="left" w:pos="30"/>
      </w:tabs>
      <w:ind w:left="1260" w:leftChars="600"/>
    </w:pPr>
  </w:style>
  <w:style w:type="paragraph" w:styleId="60">
    <w:name w:val="index 6"/>
    <w:basedOn w:val="1"/>
    <w:next w:val="1"/>
    <w:qFormat/>
    <w:uiPriority w:val="0"/>
    <w:pPr>
      <w:tabs>
        <w:tab w:val="left" w:pos="30"/>
      </w:tabs>
      <w:ind w:left="1000" w:leftChars="1000"/>
    </w:pPr>
  </w:style>
  <w:style w:type="paragraph" w:styleId="61">
    <w:name w:val="List Continue"/>
    <w:basedOn w:val="1"/>
    <w:qFormat/>
    <w:uiPriority w:val="0"/>
    <w:pPr>
      <w:tabs>
        <w:tab w:val="left" w:pos="30"/>
      </w:tabs>
      <w:spacing w:after="120"/>
      <w:ind w:left="360"/>
    </w:pPr>
  </w:style>
  <w:style w:type="paragraph" w:styleId="62">
    <w:name w:val="table of authorities"/>
    <w:basedOn w:val="1"/>
    <w:next w:val="1"/>
    <w:qFormat/>
    <w:uiPriority w:val="0"/>
    <w:pPr>
      <w:tabs>
        <w:tab w:val="left" w:pos="30"/>
      </w:tabs>
      <w:ind w:left="420" w:leftChars="200"/>
    </w:pPr>
  </w:style>
  <w:style w:type="paragraph" w:styleId="63">
    <w:name w:val="index heading"/>
    <w:basedOn w:val="1"/>
    <w:next w:val="31"/>
    <w:qFormat/>
    <w:uiPriority w:val="0"/>
    <w:pPr>
      <w:tabs>
        <w:tab w:val="left" w:pos="30"/>
      </w:tabs>
    </w:pPr>
    <w:rPr>
      <w:rFonts w:ascii="Arial" w:hAnsi="Arial" w:cs="Arial"/>
      <w:b/>
      <w:bCs/>
    </w:rPr>
  </w:style>
  <w:style w:type="paragraph" w:styleId="64">
    <w:name w:val="List Continue 4"/>
    <w:basedOn w:val="1"/>
    <w:qFormat/>
    <w:uiPriority w:val="0"/>
    <w:pPr>
      <w:tabs>
        <w:tab w:val="left" w:pos="30"/>
      </w:tabs>
      <w:spacing w:after="120"/>
      <w:ind w:left="1440"/>
    </w:pPr>
  </w:style>
  <w:style w:type="paragraph" w:styleId="65">
    <w:name w:val="Body Text 2"/>
    <w:basedOn w:val="1"/>
    <w:qFormat/>
    <w:uiPriority w:val="0"/>
    <w:pPr>
      <w:tabs>
        <w:tab w:val="left" w:pos="30"/>
      </w:tabs>
      <w:spacing w:after="120" w:line="480" w:lineRule="auto"/>
    </w:pPr>
  </w:style>
  <w:style w:type="paragraph" w:styleId="66">
    <w:name w:val="List 3"/>
    <w:basedOn w:val="1"/>
    <w:qFormat/>
    <w:uiPriority w:val="0"/>
    <w:pPr>
      <w:tabs>
        <w:tab w:val="left" w:pos="30"/>
      </w:tabs>
      <w:ind w:left="1080" w:hanging="360"/>
    </w:pPr>
  </w:style>
  <w:style w:type="paragraph" w:styleId="67">
    <w:name w:val="Note Heading"/>
    <w:basedOn w:val="1"/>
    <w:next w:val="1"/>
    <w:qFormat/>
    <w:uiPriority w:val="0"/>
    <w:pPr>
      <w:tabs>
        <w:tab w:val="left" w:pos="30"/>
      </w:tabs>
    </w:pPr>
  </w:style>
  <w:style w:type="paragraph" w:styleId="68">
    <w:name w:val="envelope return"/>
    <w:basedOn w:val="1"/>
    <w:qFormat/>
    <w:uiPriority w:val="0"/>
    <w:pPr>
      <w:tabs>
        <w:tab w:val="left" w:pos="30"/>
      </w:tabs>
    </w:pPr>
    <w:rPr>
      <w:rFonts w:ascii="Arial" w:hAnsi="Arial" w:cs="Arial"/>
      <w:sz w:val="20"/>
    </w:rPr>
  </w:style>
  <w:style w:type="paragraph" w:styleId="69">
    <w:name w:val="List Continue 5"/>
    <w:basedOn w:val="1"/>
    <w:qFormat/>
    <w:uiPriority w:val="0"/>
    <w:pPr>
      <w:tabs>
        <w:tab w:val="left" w:pos="30"/>
      </w:tabs>
      <w:spacing w:after="120"/>
      <w:ind w:left="1800"/>
    </w:pPr>
  </w:style>
  <w:style w:type="paragraph" w:styleId="70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71">
    <w:name w:val="header"/>
    <w:basedOn w:val="1"/>
    <w:qFormat/>
    <w:uiPriority w:val="0"/>
    <w:pPr>
      <w:tabs>
        <w:tab w:val="center" w:pos="4153"/>
        <w:tab w:val="right" w:pos="8306"/>
      </w:tabs>
    </w:pPr>
  </w:style>
  <w:style w:type="paragraph" w:styleId="72">
    <w:name w:val="HTML Address"/>
    <w:basedOn w:val="1"/>
    <w:qFormat/>
    <w:uiPriority w:val="0"/>
    <w:pPr>
      <w:tabs>
        <w:tab w:val="left" w:pos="30"/>
      </w:tabs>
    </w:pPr>
    <w:rPr>
      <w:i/>
      <w:iCs/>
    </w:rPr>
  </w:style>
  <w:style w:type="paragraph" w:styleId="73">
    <w:name w:val="List Number 4"/>
    <w:basedOn w:val="1"/>
    <w:qFormat/>
    <w:uiPriority w:val="0"/>
    <w:pPr>
      <w:numPr>
        <w:ilvl w:val="0"/>
        <w:numId w:val="2"/>
      </w:numPr>
    </w:pPr>
  </w:style>
  <w:style w:type="paragraph" w:styleId="74">
    <w:name w:val="List Number 3"/>
    <w:basedOn w:val="1"/>
    <w:qFormat/>
    <w:uiPriority w:val="0"/>
    <w:pPr>
      <w:numPr>
        <w:ilvl w:val="0"/>
        <w:numId w:val="3"/>
      </w:numPr>
    </w:pPr>
  </w:style>
  <w:style w:type="paragraph" w:styleId="75">
    <w:name w:val="HTML Preformatted"/>
    <w:basedOn w:val="1"/>
    <w:qFormat/>
    <w:uiPriority w:val="0"/>
    <w:pPr>
      <w:tabs>
        <w:tab w:val="left" w:pos="30"/>
      </w:tabs>
    </w:pPr>
    <w:rPr>
      <w:rFonts w:ascii="Courier New" w:hAnsi="Courier New" w:cs="Courier New"/>
      <w:sz w:val="20"/>
    </w:rPr>
  </w:style>
  <w:style w:type="paragraph" w:styleId="76">
    <w:name w:val="Body Text Indent 3"/>
    <w:basedOn w:val="1"/>
    <w:qFormat/>
    <w:uiPriority w:val="0"/>
    <w:pPr>
      <w:tabs>
        <w:tab w:val="left" w:pos="30"/>
      </w:tabs>
      <w:spacing w:after="120"/>
      <w:ind w:left="360"/>
    </w:pPr>
    <w:rPr>
      <w:sz w:val="16"/>
      <w:szCs w:val="16"/>
    </w:rPr>
  </w:style>
  <w:style w:type="paragraph" w:styleId="77">
    <w:name w:val="envelope address"/>
    <w:basedOn w:val="1"/>
    <w:qFormat/>
    <w:uiPriority w:val="0"/>
    <w:pPr>
      <w:framePr w:w="7920" w:h="1980" w:hRule="exact" w:hSpace="141" w:wrap="around" w:vAnchor="margin" w:hAnchor="page" w:xAlign="center" w:yAlign="bottom"/>
      <w:tabs>
        <w:tab w:val="left" w:pos="30"/>
      </w:tabs>
      <w:ind w:left="2880"/>
    </w:pPr>
    <w:rPr>
      <w:rFonts w:ascii="Arial" w:hAnsi="Arial" w:cs="Arial"/>
      <w:sz w:val="24"/>
      <w:szCs w:val="24"/>
    </w:rPr>
  </w:style>
  <w:style w:type="paragraph" w:styleId="78">
    <w:name w:val="Body Text Indent"/>
    <w:basedOn w:val="1"/>
    <w:qFormat/>
    <w:uiPriority w:val="0"/>
    <w:pPr>
      <w:tabs>
        <w:tab w:val="left" w:pos="30"/>
      </w:tabs>
      <w:spacing w:after="120"/>
      <w:ind w:left="360"/>
    </w:pPr>
  </w:style>
  <w:style w:type="paragraph" w:styleId="79">
    <w:name w:val="List Number"/>
    <w:basedOn w:val="1"/>
    <w:qFormat/>
    <w:uiPriority w:val="0"/>
    <w:pPr>
      <w:numPr>
        <w:ilvl w:val="0"/>
        <w:numId w:val="4"/>
      </w:numPr>
    </w:pPr>
  </w:style>
  <w:style w:type="paragraph" w:styleId="80">
    <w:name w:val="List 2"/>
    <w:basedOn w:val="1"/>
    <w:qFormat/>
    <w:uiPriority w:val="0"/>
    <w:pPr>
      <w:tabs>
        <w:tab w:val="left" w:pos="30"/>
      </w:tabs>
      <w:ind w:left="720" w:hanging="360"/>
    </w:pPr>
  </w:style>
  <w:style w:type="paragraph" w:styleId="81">
    <w:name w:val="Signature"/>
    <w:basedOn w:val="1"/>
    <w:qFormat/>
    <w:uiPriority w:val="0"/>
    <w:pPr>
      <w:tabs>
        <w:tab w:val="left" w:pos="30"/>
      </w:tabs>
      <w:ind w:left="4320"/>
    </w:pPr>
  </w:style>
  <w:style w:type="paragraph" w:styleId="82">
    <w:name w:val="List Bullet 3"/>
    <w:basedOn w:val="1"/>
    <w:qFormat/>
    <w:uiPriority w:val="0"/>
    <w:pPr>
      <w:numPr>
        <w:ilvl w:val="0"/>
        <w:numId w:val="5"/>
      </w:numPr>
    </w:pPr>
  </w:style>
  <w:style w:type="paragraph" w:styleId="83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tabs>
        <w:tab w:val="left" w:pos="30"/>
      </w:tabs>
      <w:ind w:left="1080" w:hanging="1080"/>
    </w:pPr>
    <w:rPr>
      <w:rFonts w:ascii="Arial" w:hAnsi="Arial" w:cs="Arial"/>
      <w:sz w:val="24"/>
      <w:szCs w:val="24"/>
    </w:rPr>
  </w:style>
  <w:style w:type="paragraph" w:styleId="84">
    <w:name w:val="List Number 5"/>
    <w:basedOn w:val="1"/>
    <w:qFormat/>
    <w:uiPriority w:val="0"/>
    <w:pPr>
      <w:numPr>
        <w:ilvl w:val="0"/>
        <w:numId w:val="6"/>
      </w:numPr>
    </w:pPr>
  </w:style>
  <w:style w:type="paragraph" w:styleId="85">
    <w:name w:val="E-mail Signature"/>
    <w:basedOn w:val="1"/>
    <w:qFormat/>
    <w:uiPriority w:val="0"/>
    <w:pPr>
      <w:tabs>
        <w:tab w:val="left" w:pos="30"/>
      </w:tabs>
    </w:pPr>
  </w:style>
  <w:style w:type="paragraph" w:styleId="86">
    <w:name w:val="List Bullet 5"/>
    <w:basedOn w:val="1"/>
    <w:qFormat/>
    <w:uiPriority w:val="0"/>
    <w:pPr>
      <w:numPr>
        <w:ilvl w:val="0"/>
        <w:numId w:val="7"/>
      </w:numPr>
    </w:pPr>
  </w:style>
  <w:style w:type="paragraph" w:styleId="87">
    <w:name w:val="Date"/>
    <w:basedOn w:val="1"/>
    <w:next w:val="1"/>
    <w:qFormat/>
    <w:uiPriority w:val="0"/>
    <w:pPr>
      <w:tabs>
        <w:tab w:val="left" w:pos="30"/>
      </w:tabs>
    </w:pPr>
  </w:style>
  <w:style w:type="paragraph" w:styleId="88">
    <w:name w:val="List 5"/>
    <w:basedOn w:val="1"/>
    <w:qFormat/>
    <w:uiPriority w:val="0"/>
    <w:pPr>
      <w:tabs>
        <w:tab w:val="left" w:pos="30"/>
      </w:tabs>
      <w:ind w:left="1800" w:hanging="360"/>
    </w:pPr>
  </w:style>
  <w:style w:type="paragraph" w:styleId="89">
    <w:name w:val="List"/>
    <w:basedOn w:val="1"/>
    <w:qFormat/>
    <w:uiPriority w:val="0"/>
    <w:pPr>
      <w:tabs>
        <w:tab w:val="left" w:pos="30"/>
      </w:tabs>
      <w:ind w:left="360" w:hanging="360"/>
    </w:pPr>
  </w:style>
  <w:style w:type="paragraph" w:styleId="90">
    <w:name w:val="List 4"/>
    <w:basedOn w:val="1"/>
    <w:qFormat/>
    <w:uiPriority w:val="0"/>
    <w:pPr>
      <w:tabs>
        <w:tab w:val="left" w:pos="30"/>
      </w:tabs>
      <w:ind w:left="1440" w:hanging="360"/>
    </w:pPr>
  </w:style>
  <w:style w:type="paragraph" w:styleId="91">
    <w:name w:val="List Bullet"/>
    <w:basedOn w:val="1"/>
    <w:qFormat/>
    <w:uiPriority w:val="0"/>
    <w:pPr>
      <w:numPr>
        <w:ilvl w:val="0"/>
        <w:numId w:val="8"/>
      </w:numPr>
    </w:pPr>
  </w:style>
  <w:style w:type="paragraph" w:styleId="92">
    <w:name w:val="List Bullet 2"/>
    <w:basedOn w:val="1"/>
    <w:qFormat/>
    <w:uiPriority w:val="0"/>
    <w:pPr>
      <w:numPr>
        <w:ilvl w:val="0"/>
        <w:numId w:val="9"/>
      </w:numPr>
    </w:pPr>
  </w:style>
  <w:style w:type="paragraph" w:styleId="93">
    <w:name w:val="List Bullet 4"/>
    <w:basedOn w:val="1"/>
    <w:qFormat/>
    <w:uiPriority w:val="0"/>
    <w:pPr>
      <w:numPr>
        <w:ilvl w:val="0"/>
        <w:numId w:val="10"/>
      </w:numPr>
    </w:pPr>
  </w:style>
  <w:style w:type="paragraph" w:styleId="94">
    <w:name w:val="Normal (Web)"/>
    <w:basedOn w:val="1"/>
    <w:qFormat/>
    <w:uiPriority w:val="0"/>
    <w:pPr>
      <w:tabs>
        <w:tab w:val="left" w:pos="30"/>
      </w:tabs>
    </w:pPr>
    <w:rPr>
      <w:sz w:val="24"/>
      <w:szCs w:val="24"/>
    </w:rPr>
  </w:style>
  <w:style w:type="paragraph" w:styleId="95">
    <w:name w:val="footer"/>
    <w:basedOn w:val="1"/>
    <w:uiPriority w:val="0"/>
    <w:pPr>
      <w:tabs>
        <w:tab w:val="center" w:pos="4153"/>
        <w:tab w:val="right" w:pos="8306"/>
      </w:tabs>
    </w:pPr>
  </w:style>
  <w:style w:type="paragraph" w:styleId="96">
    <w:name w:val="Salutation"/>
    <w:basedOn w:val="1"/>
    <w:next w:val="1"/>
    <w:qFormat/>
    <w:uiPriority w:val="0"/>
    <w:pPr>
      <w:tabs>
        <w:tab w:val="left" w:pos="30"/>
      </w:tabs>
    </w:pPr>
  </w:style>
  <w:style w:type="paragraph" w:styleId="97">
    <w:name w:val="Body Text Indent 2"/>
    <w:basedOn w:val="1"/>
    <w:qFormat/>
    <w:uiPriority w:val="0"/>
    <w:pPr>
      <w:tabs>
        <w:tab w:val="left" w:pos="30"/>
      </w:tabs>
      <w:spacing w:after="120" w:line="480" w:lineRule="auto"/>
      <w:ind w:left="360"/>
    </w:pPr>
  </w:style>
  <w:style w:type="paragraph" w:styleId="98">
    <w:name w:val="Normal Indent"/>
    <w:basedOn w:val="1"/>
    <w:qFormat/>
    <w:uiPriority w:val="0"/>
    <w:pPr>
      <w:tabs>
        <w:tab w:val="left" w:pos="30"/>
      </w:tabs>
      <w:ind w:left="708"/>
    </w:pPr>
  </w:style>
  <w:style w:type="paragraph" w:styleId="99">
    <w:name w:val="Subtitle"/>
    <w:basedOn w:val="1"/>
    <w:qFormat/>
    <w:uiPriority w:val="0"/>
    <w:pPr>
      <w:tabs>
        <w:tab w:val="left" w:pos="30"/>
      </w:tabs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100">
    <w:name w:val="Block Text"/>
    <w:basedOn w:val="1"/>
    <w:qFormat/>
    <w:uiPriority w:val="0"/>
    <w:pPr>
      <w:tabs>
        <w:tab w:val="left" w:pos="30"/>
      </w:tabs>
      <w:spacing w:after="120"/>
      <w:ind w:left="1440" w:right="1440"/>
    </w:pPr>
  </w:style>
  <w:style w:type="paragraph" w:styleId="101">
    <w:name w:val="Body Text"/>
    <w:basedOn w:val="1"/>
    <w:uiPriority w:val="0"/>
    <w:pPr>
      <w:tabs>
        <w:tab w:val="left" w:pos="30"/>
      </w:tabs>
      <w:spacing w:after="120"/>
    </w:pPr>
  </w:style>
  <w:style w:type="paragraph" w:styleId="102">
    <w:name w:val="Body Text 3"/>
    <w:basedOn w:val="1"/>
    <w:qFormat/>
    <w:uiPriority w:val="0"/>
    <w:pPr>
      <w:tabs>
        <w:tab w:val="left" w:pos="30"/>
      </w:tabs>
      <w:spacing w:after="120"/>
    </w:pPr>
    <w:rPr>
      <w:sz w:val="16"/>
      <w:szCs w:val="16"/>
    </w:rPr>
  </w:style>
  <w:style w:type="paragraph" w:styleId="103">
    <w:name w:val="Body Text First Indent"/>
    <w:basedOn w:val="101"/>
    <w:qFormat/>
    <w:uiPriority w:val="0"/>
    <w:pPr>
      <w:ind w:firstLine="210"/>
    </w:pPr>
  </w:style>
  <w:style w:type="paragraph" w:styleId="104">
    <w:name w:val="Body Text First Indent 2"/>
    <w:basedOn w:val="78"/>
    <w:uiPriority w:val="0"/>
    <w:pPr>
      <w:ind w:firstLine="210"/>
    </w:pPr>
  </w:style>
  <w:style w:type="paragraph" w:styleId="105">
    <w:name w:val="Plain Text"/>
    <w:basedOn w:val="1"/>
    <w:uiPriority w:val="0"/>
    <w:pPr>
      <w:tabs>
        <w:tab w:val="left" w:pos="30"/>
      </w:tabs>
    </w:pPr>
    <w:rPr>
      <w:rFonts w:ascii="Courier New" w:hAnsi="Courier New" w:cs="Courier New"/>
      <w:sz w:val="20"/>
    </w:rPr>
  </w:style>
  <w:style w:type="paragraph" w:styleId="106">
    <w:name w:val="Title"/>
    <w:basedOn w:val="1"/>
    <w:qFormat/>
    <w:uiPriority w:val="0"/>
    <w:pPr>
      <w:widowControl/>
      <w:tabs>
        <w:tab w:val="left" w:pos="30"/>
      </w:tabs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  <w:lang w:val="es-ES"/>
    </w:rPr>
  </w:style>
  <w:style w:type="table" w:styleId="107">
    <w:name w:val="Table Simple 1"/>
    <w:basedOn w:val="12"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9">
    <w:name w:val="Table Simple 2"/>
    <w:basedOn w:val="12"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0">
    <w:name w:val="Table Simple 3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11">
    <w:name w:val="Table Classic 1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2">
    <w:name w:val="Table Classic 2"/>
    <w:basedOn w:val="12"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Classic 3"/>
    <w:basedOn w:val="12"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4">
    <w:name w:val="Table Classic 4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Columns 1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Columns 2"/>
    <w:basedOn w:val="12"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7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Columns 3"/>
    <w:basedOn w:val="12"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Columns 4"/>
    <w:basedOn w:val="12"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20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21">
    <w:name w:val="Table Theme"/>
    <w:basedOn w:val="1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2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23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4">
    <w:name w:val="Table Grid 1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5">
    <w:name w:val="Table Colorful 3"/>
    <w:basedOn w:val="12"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Grid 2"/>
    <w:basedOn w:val="12"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Grid 3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9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Grid 5"/>
    <w:basedOn w:val="12"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1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32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3">
    <w:name w:val="Table Grid 7"/>
    <w:basedOn w:val="12"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34">
    <w:name w:val="Table Grid 8"/>
    <w:basedOn w:val="12"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5">
    <w:name w:val="Table Web 1"/>
    <w:basedOn w:val="12"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6">
    <w:name w:val="Table 3D effects 1"/>
    <w:basedOn w:val="12"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7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8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9">
    <w:name w:val="Table 3D effects 3"/>
    <w:basedOn w:val="12"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0">
    <w:name w:val="Table List 8"/>
    <w:basedOn w:val="12"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</w:style>
  <w:style w:type="table" w:styleId="141">
    <w:name w:val="Table List 1"/>
    <w:basedOn w:val="12"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2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3">
    <w:name w:val="Table List 2"/>
    <w:basedOn w:val="12"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47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9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</w:style>
  <w:style w:type="table" w:styleId="150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51">
    <w:name w:val="Título 1 Car"/>
    <w:basedOn w:val="11"/>
    <w:link w:val="2"/>
    <w:qFormat/>
    <w:uiPriority w:val="9"/>
    <w:rPr>
      <w:rFonts w:ascii="Arial" w:hAnsi="Arial" w:eastAsiaTheme="majorEastAsia" w:cstheme="majorBidi"/>
      <w:b/>
      <w:bCs/>
      <w:color w:val="000000" w:themeColor="text1"/>
      <w:sz w:val="28"/>
      <w:szCs w:val="28"/>
      <w:lang w:eastAsia="en-US"/>
      <w14:textFill>
        <w14:solidFill>
          <w14:schemeClr w14:val="tx1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2026-08-23T05:11:00Z</dcterms:created>
  <dc:creator>EVIL RABYT</dc:creator>
  <cp:lastModifiedBy>EVIL RABYT</cp:lastModifiedBy>
  <dcterms:modified xsi:type="dcterms:W3CDTF">2026-08-23T05:16:17Z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2058-12.1.0.28032</vt:lpwstr>
  </property>
  <property fmtid="{D5CDD505-2E9C-101B-9397-08002B2CF9AE}" pid="3" name="ICV">
    <vt:lpwstr>59CEBF8F0D394876AB05BCA32AF417C1_11</vt:lpwstr>
  </property>
  <property fmtid="{D5CDD505-2E9C-101B-9397-08002B2CF9AE}" pid="4" name="KSOTemplateDocerSaveRecord">
    <vt:lpwstr>eyJoZGlkIjoiZmZmYmVmMGI1MmViYjA1ZmVlNWZjZDY4YWE4YWIxZjMiLCJ1c2VySWQiOiIxNTI5NTU1OTQwODk2In0=</vt:lpwstr>
  </property>
</Properties>
</file>